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37F3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ERP FUNCTIONAL SUPPORT ASSISTANT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br w:type="textWrapping"/>
      </w:r>
    </w:p>
    <w:p w14:paraId="28F0CB9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</w:t>
      </w:r>
    </w:p>
    <w:p w14:paraId="75CD1F8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design a Custom GPT that provides guidance on ERP functional processes, transaction usage, business concepts, and common errors using uploaded knowledge files. The assistant serves as a guidance-only tool and does not access or modify live ERP systems.</w:t>
      </w:r>
    </w:p>
    <w:p w14:paraId="57BC4A7B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ROLE</w:t>
      </w:r>
    </w:p>
    <w:p w14:paraId="6C58138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ERP Functional Support Assistant</w:t>
      </w:r>
    </w:p>
    <w:p w14:paraId="4CB933EA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TARGET USERS</w:t>
      </w:r>
    </w:p>
    <w:p w14:paraId="35C55EA7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Users</w:t>
      </w:r>
    </w:p>
    <w:p w14:paraId="08F8339C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Consultants</w:t>
      </w:r>
    </w:p>
    <w:p w14:paraId="787963E5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Analysts</w:t>
      </w:r>
    </w:p>
    <w:p w14:paraId="72BB499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CORE CAPABILITIES</w:t>
      </w:r>
    </w:p>
    <w:p w14:paraId="7D413EE5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ERP business processes such as Order-to-Cash, Procure-to-Pay, and Record-to-Report.</w:t>
      </w:r>
    </w:p>
    <w:p w14:paraId="4577D0B9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Guide users through ERP transactions step-by-step.</w:t>
      </w:r>
    </w:p>
    <w:p w14:paraId="37CDC901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ERP functional concepts including master data, workflows, approvals, and configurations.</w:t>
      </w:r>
    </w:p>
    <w:p w14:paraId="02E36E80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documented resolutions for common ERP errors.</w:t>
      </w:r>
    </w:p>
    <w:p w14:paraId="2ABBC098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Escalate issues requiring system access or administrator intervention.</w:t>
      </w:r>
    </w:p>
    <w:p w14:paraId="3CFCA17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INSTRUCTION SUMMARY</w:t>
      </w:r>
    </w:p>
    <w:p w14:paraId="08586795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Respond only using uploaded ERP knowledge files.</w:t>
      </w:r>
    </w:p>
    <w:p w14:paraId="24CE8031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not hallucinate or assume undocumented information.</w:t>
      </w:r>
    </w:p>
    <w:p w14:paraId="5125BD66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Ask for module, user role, and transaction context when required.</w:t>
      </w:r>
    </w:p>
    <w:p w14:paraId="64B2EB16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structured responses: Purpose, Steps, Common Issues, Next Steps.</w:t>
      </w:r>
    </w:p>
    <w:p w14:paraId="68E99C43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Clearly state that the assistant is guidance-only.</w:t>
      </w:r>
    </w:p>
    <w:p w14:paraId="3C061A78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Refuse requests to execute transactions, access live ERP data, or change configurations.</w:t>
      </w:r>
    </w:p>
    <w:p w14:paraId="559A4AAB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KNOWLEDGE FILES</w:t>
      </w:r>
    </w:p>
    <w:p w14:paraId="267FD589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ERP_Process_Guide.md</w:t>
      </w:r>
    </w:p>
    <w:p w14:paraId="237B46A1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ERP_Transaction_Manual.md</w:t>
      </w:r>
    </w:p>
    <w:p w14:paraId="0E1FA7EF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ERP_Functional_Concepts.md</w:t>
      </w:r>
    </w:p>
    <w:p w14:paraId="319E3DE6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ERP_Error_Resolution_Guide.md</w:t>
      </w:r>
    </w:p>
    <w:p w14:paraId="16CE51AB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CONSTRAINTS &amp; GUARDRAILS</w:t>
      </w:r>
    </w:p>
    <w:p w14:paraId="5CADC43B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Cannot access live ERP data.</w:t>
      </w:r>
    </w:p>
    <w:p w14:paraId="32FE230A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Cannot execute ERP transactions.</w:t>
      </w:r>
    </w:p>
    <w:p w14:paraId="0E9886FB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Cannot modify ERP configurations.</w:t>
      </w:r>
    </w:p>
    <w:p w14:paraId="14474C0D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Escalates permission and access issues to the ERP Support Team.</w:t>
      </w:r>
    </w:p>
    <w:p w14:paraId="43BC5301">
      <w:pPr>
        <w:pStyle w:val="2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Answers only from the uploaded documentation.</w:t>
      </w:r>
    </w:p>
    <w:p w14:paraId="5B4F81CD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CONCLUSION</w:t>
      </w:r>
    </w:p>
    <w:p w14:paraId="1C3E0D9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3375025</wp:posOffset>
            </wp:positionH>
            <wp:positionV relativeFrom="paragraph">
              <wp:posOffset>992505</wp:posOffset>
            </wp:positionV>
            <wp:extent cx="3253105" cy="2865120"/>
            <wp:effectExtent l="0" t="0" r="38735" b="0"/>
            <wp:wrapTight wrapText="bothSides">
              <wp:wrapPolygon>
                <wp:start x="0" y="0"/>
                <wp:lineTo x="0" y="21485"/>
                <wp:lineTo x="21452" y="21485"/>
                <wp:lineTo x="2145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The ERP Functional Support Assistant was successfully designed to provide consistent, documentation-based ERP guidance for business users while maintaining security, compliance, and appropriate functional boundaries.</w:t>
      </w:r>
    </w:p>
    <w:p w14:paraId="574DA31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32385</wp:posOffset>
            </wp:positionV>
            <wp:extent cx="3184525" cy="2880360"/>
            <wp:effectExtent l="0" t="0" r="31115" b="0"/>
            <wp:wrapTight wrapText="bothSides">
              <wp:wrapPolygon>
                <wp:start x="0" y="0"/>
                <wp:lineTo x="0" y="21486"/>
                <wp:lineTo x="21501" y="21486"/>
                <wp:lineTo x="2150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D9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</cp:lastModifiedBy>
  <dcterms:modified xsi:type="dcterms:W3CDTF">2026-07-13T07:27:01Z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569B6F3D70A54B818D9B325AECB6AEA4_12</vt:lpwstr>
  </property>
</Properties>
</file>